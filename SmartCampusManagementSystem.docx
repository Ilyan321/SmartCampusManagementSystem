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B92D9">
      <w:pPr>
        <w:pStyle w:val="36"/>
      </w:pPr>
      <w:r>
        <w:t>CEA Project Report</w:t>
      </w:r>
    </w:p>
    <w:p w14:paraId="190A6E26">
      <w:pPr>
        <w:pStyle w:val="2"/>
      </w:pPr>
      <w:r>
        <w:t>Introduction</w:t>
      </w:r>
    </w:p>
    <w:p w14:paraId="7E56C5A5">
      <w:r>
        <w:t>This project is a C++ program developed as part of the CEA coursework. The project integrates Student Management, Faculty Management, and Library Management into a single system. It demonstrates the use of Object-Oriented Programming (OOP) concepts such as inheritance, classes, objects</w:t>
      </w:r>
      <w:r>
        <w:rPr>
          <w:rFonts w:hint="default"/>
          <w:lang w:val="en-US"/>
        </w:rPr>
        <w:t xml:space="preserve"> and</w:t>
      </w:r>
      <w:r>
        <w:t xml:space="preserve"> encapsulation.</w:t>
      </w:r>
    </w:p>
    <w:p w14:paraId="2D2CE0AD">
      <w:pPr>
        <w:pStyle w:val="2"/>
      </w:pPr>
      <w:r>
        <w:t>Objectives</w:t>
      </w:r>
    </w:p>
    <w:p w14:paraId="46EBB051">
      <w:r>
        <w:t>The main objectives of the project are:</w:t>
      </w:r>
      <w:r>
        <w:br w:type="textWrapping"/>
      </w:r>
      <w:r>
        <w:t>1. To provide a simple system for managing student and faculty records.</w:t>
      </w:r>
      <w:r>
        <w:br w:type="textWrapping"/>
      </w:r>
      <w:r>
        <w:t>2. To maintain a library system for registering, issuing, and returning books.</w:t>
      </w:r>
      <w:r>
        <w:br w:type="textWrapping"/>
      </w:r>
      <w:r>
        <w:t>3. To calculate fines for late book returns.</w:t>
      </w:r>
      <w:r>
        <w:br w:type="textWrapping"/>
      </w:r>
      <w:r>
        <w:t>4. To demonstrate the application of OOP principles in solving real-world problems.</w:t>
      </w:r>
      <w:r>
        <w:br w:type="textWrapping"/>
      </w:r>
    </w:p>
    <w:p w14:paraId="49A57D2D">
      <w:pPr>
        <w:pStyle w:val="2"/>
      </w:pPr>
      <w:r>
        <w:t>Student &amp; Faculty Management</w:t>
      </w:r>
    </w:p>
    <w:p w14:paraId="707D6959">
      <w:r>
        <w:t>The system includes two main categories: Students and Teachers. Both are derived from the Person class.</w:t>
      </w:r>
      <w:r>
        <w:br w:type="textWrapping"/>
      </w:r>
      <w:r>
        <w:t>- Student Class:</w:t>
      </w:r>
      <w:r>
        <w:br w:type="textWrapping"/>
      </w:r>
      <w:r>
        <w:t xml:space="preserve">   • Register student details such as ID, Name, Department, and Contact.</w:t>
      </w:r>
      <w:r>
        <w:br w:type="textWrapping"/>
      </w:r>
      <w:r>
        <w:t xml:space="preserve">   • Display and update student information.</w:t>
      </w:r>
      <w:r>
        <w:br w:type="textWrapping"/>
      </w:r>
      <w:r>
        <w:t xml:space="preserve">   • Search functionality based on student roll number.</w:t>
      </w:r>
      <w:r>
        <w:br w:type="textWrapping"/>
      </w:r>
      <w:r>
        <w:t>- Teacher Class:</w:t>
      </w:r>
      <w:r>
        <w:br w:type="textWrapping"/>
      </w:r>
      <w:r>
        <w:t xml:space="preserve">   • Register teacher details with ID, Name, Department, and Contact.</w:t>
      </w:r>
      <w:r>
        <w:br w:type="textWrapping"/>
      </w:r>
      <w:r>
        <w:t xml:space="preserve">   • Display and update teacher information.</w:t>
      </w:r>
      <w:r>
        <w:br w:type="textWrapping"/>
      </w:r>
      <w:r>
        <w:br w:type="textWrapping"/>
      </w:r>
      <w:r>
        <w:t>Additionally, the program contains a predefined list of 24CSE students with roll numbers and contact details.</w:t>
      </w:r>
    </w:p>
    <w:p w14:paraId="53435364">
      <w:pPr>
        <w:pStyle w:val="2"/>
      </w:pPr>
      <w:r>
        <w:t>Library Management</w:t>
      </w:r>
    </w:p>
    <w:p w14:paraId="4A1CB641">
      <w:r>
        <w:t>The library system provides the following features:</w:t>
      </w:r>
      <w:r>
        <w:br w:type="textWrapping"/>
      </w:r>
      <w:r>
        <w:t>1. Register new books with ISBN, Title, Author, and Copies.</w:t>
      </w:r>
      <w:r>
        <w:br w:type="textWrapping"/>
      </w:r>
      <w:r>
        <w:t>2. Display registered books with full details.</w:t>
      </w:r>
      <w:r>
        <w:br w:type="textWrapping"/>
      </w:r>
      <w:r>
        <w:t>3. Issue books to students or teachers and record the transaction time.</w:t>
      </w:r>
      <w:r>
        <w:br w:type="textWrapping"/>
      </w:r>
      <w:r>
        <w:t>4. Return books with a system to enter the number of days the book was kept.</w:t>
      </w:r>
      <w:r>
        <w:br w:type="textWrapping"/>
      </w:r>
      <w:r>
        <w:t>5. Calculate fine ($1 per day) if a book is returned after the due date (15 days).</w:t>
      </w:r>
      <w:r>
        <w:br w:type="textWrapping"/>
      </w:r>
    </w:p>
    <w:p w14:paraId="269F546A">
      <w:pPr>
        <w:pStyle w:val="2"/>
      </w:pPr>
      <w:r>
        <w:t>Working</w:t>
      </w:r>
    </w:p>
    <w:p w14:paraId="7AF2DCF7">
      <w:r>
        <w:t>The program is menu-driven, guiding users through different management options. At the start, the user can choose between:</w:t>
      </w:r>
      <w:r>
        <w:br w:type="textWrapping"/>
      </w:r>
      <w:r>
        <w:t>1. Student and Faculty Management</w:t>
      </w:r>
      <w:r>
        <w:br w:type="textWrapping"/>
      </w:r>
      <w:r>
        <w:t>2. Library Management</w:t>
      </w:r>
      <w:r>
        <w:br w:type="textWrapping"/>
      </w:r>
      <w:r>
        <w:t xml:space="preserve">3. </w:t>
      </w:r>
      <w:r>
        <w:rPr>
          <w:rFonts w:hint="default"/>
          <w:lang w:val="en-US"/>
        </w:rPr>
        <w:t>Attendance System</w:t>
      </w:r>
      <w:r>
        <w:br w:type="textWrapping"/>
      </w:r>
      <w:r>
        <w:rPr>
          <w:rFonts w:hint="default"/>
          <w:lang w:val="en-US"/>
        </w:rPr>
        <w:t>4.Exit</w:t>
      </w:r>
      <w:r>
        <w:br w:type="textWrapping"/>
      </w:r>
    </w:p>
    <w:p w14:paraId="628675E7">
      <w:r>
        <w:t>Each section provides its own sub-menu. For example:</w:t>
      </w:r>
      <w:r>
        <w:br w:type="textWrapping"/>
      </w:r>
      <w:r>
        <w:t>- Student and Faculty Management allows registration, updating, and displaying records.</w:t>
      </w:r>
      <w:r>
        <w:br w:type="textWrapping"/>
      </w:r>
      <w:r>
        <w:t>- Library Management allows book registration, issue, return, and fine calculation.</w:t>
      </w:r>
      <w:r>
        <w:br w:type="textWrapping"/>
      </w:r>
      <w:r>
        <w:rPr>
          <w:rFonts w:hint="default"/>
          <w:lang w:val="en-US"/>
        </w:rPr>
        <w:t>-Attendance System allows students and teachers to digitally put their attendance of class.</w:t>
      </w:r>
      <w:r>
        <w:br w:type="textWrapping"/>
      </w:r>
      <w:r>
        <w:t>The program uses switch-case statements extensively for user interaction and menu navigation.</w:t>
      </w:r>
    </w:p>
    <w:p w14:paraId="4ED33A80">
      <w:pPr>
        <w:pStyle w:val="2"/>
      </w:pPr>
      <w:r>
        <w:t>Technical Details</w:t>
      </w:r>
    </w:p>
    <w:p w14:paraId="29F8F5F0">
      <w:r>
        <w:t>1. Programming Language: C++</w:t>
      </w:r>
      <w:r>
        <w:br w:type="textWrapping"/>
      </w:r>
      <w:r>
        <w:t>2. Concepts Used: Classes, Inheritance, Encapsulation, Switch-Case Statements, Functions.</w:t>
      </w:r>
      <w:r>
        <w:br w:type="textWrapping"/>
      </w:r>
      <w:r>
        <w:t>3. Libraries Used: iostream, ctime.</w:t>
      </w:r>
      <w:r>
        <w:br w:type="textWrapping"/>
      </w:r>
    </w:p>
    <w:p w14:paraId="69F0AC4F">
      <w:pPr>
        <w:pStyle w:val="2"/>
      </w:pPr>
      <w:r>
        <w:t>Conclusion</w:t>
      </w:r>
    </w:p>
    <w:p w14:paraId="38545051">
      <w:r>
        <w:t>This project is a practical implementation</w:t>
      </w:r>
      <w:bookmarkStart w:id="0" w:name="_GoBack"/>
      <w:bookmarkEnd w:id="0"/>
      <w:r>
        <w:t xml:space="preserve"> of OOP concepts and showcases how C++ can be used to build small management systems. It combines academic and library operations into a single platform. The project also strengthens logical thinking by handling real-world problems such as record keeping, menu-driven navigation, and fine calculation.</w:t>
      </w:r>
      <w:r>
        <w:br w:type="textWrapping"/>
      </w:r>
      <w:r>
        <w:br w:type="textWrapping"/>
      </w:r>
      <w:r>
        <w:t>Future improvements may include file handling for permanent data storage, graphical user interface (GUI), and database connectivity to make the system more scalable and user-friendly.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F7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Ilyaan Khan</cp:lastModifiedBy>
  <dcterms:modified xsi:type="dcterms:W3CDTF">2025-08-18T15:02:31Z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2C7489C65A7B43A396C4A0A97F1BAC09_12</vt:lpwstr>
  </property>
</Properties>
</file>